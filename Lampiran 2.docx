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C57" w:rsidRDefault="00F55D46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:rsidR="00A83C57" w:rsidRDefault="00A83C57"/>
    <w:p w:rsidR="00A83C57" w:rsidRDefault="00F55D4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Arahan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Ya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A83C57">
        <w:trPr>
          <w:trHeight w:val="558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364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2160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Use Case</w:t>
            </w:r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Class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</w:t>
            </w:r>
            <w:r>
              <w:rPr>
                <w:rFonts w:ascii="Arial" w:hAnsi="Arial" w:cs="Arial"/>
                <w:sz w:val="24"/>
                <w:szCs w:val="24"/>
              </w:rPr>
              <w:t>equence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</w:t>
            </w:r>
            <w:r>
              <w:rPr>
                <w:rFonts w:ascii="Arial" w:hAnsi="Arial" w:cs="Arial"/>
                <w:sz w:val="24"/>
                <w:szCs w:val="24"/>
              </w:rPr>
              <w:t>ajah State</w:t>
            </w:r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GitHub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Kemaskini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paparan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asas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pengguna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C57">
        <w:trPr>
          <w:trHeight w:val="454"/>
        </w:trPr>
        <w:tc>
          <w:tcPr>
            <w:tcW w:w="675" w:type="dxa"/>
            <w:vAlign w:val="center"/>
          </w:tcPr>
          <w:p w:rsidR="00A83C57" w:rsidRDefault="00F55D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A83C57" w:rsidRDefault="00F55D46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:rsidR="00A83C57" w:rsidRDefault="000D54B4" w:rsidP="000D54B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  <w:bookmarkStart w:id="0" w:name="_GoBack"/>
            <w:bookmarkEnd w:id="0"/>
          </w:p>
        </w:tc>
        <w:tc>
          <w:tcPr>
            <w:tcW w:w="2160" w:type="dxa"/>
            <w:vAlign w:val="center"/>
          </w:tcPr>
          <w:p w:rsidR="00A83C57" w:rsidRDefault="00A83C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83C57" w:rsidRDefault="00A83C57">
      <w:pPr>
        <w:rPr>
          <w:rFonts w:ascii="Arial" w:hAnsi="Arial" w:cs="Arial"/>
          <w:sz w:val="24"/>
          <w:szCs w:val="24"/>
        </w:rPr>
      </w:pPr>
    </w:p>
    <w:p w:rsidR="00A83C57" w:rsidRDefault="00A83C5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A83C57">
        <w:trPr>
          <w:trHeight w:val="585"/>
        </w:trPr>
        <w:tc>
          <w:tcPr>
            <w:tcW w:w="3834" w:type="dxa"/>
          </w:tcPr>
          <w:p w:rsidR="00A83C57" w:rsidRDefault="00F55D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oleh:</w:t>
            </w:r>
          </w:p>
        </w:tc>
        <w:tc>
          <w:tcPr>
            <w:tcW w:w="1518" w:type="dxa"/>
          </w:tcPr>
          <w:p w:rsidR="00A83C57" w:rsidRDefault="00A83C5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A83C57" w:rsidRDefault="00F55D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A83C57">
        <w:tc>
          <w:tcPr>
            <w:tcW w:w="3834" w:type="dxa"/>
          </w:tcPr>
          <w:p w:rsidR="00A83C57" w:rsidRDefault="000D54B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Durrah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Nasuha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binti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Mohamad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Sayuti</w:t>
            </w:r>
            <w:proofErr w:type="spellEnd"/>
          </w:p>
        </w:tc>
        <w:tc>
          <w:tcPr>
            <w:tcW w:w="1518" w:type="dxa"/>
          </w:tcPr>
          <w:p w:rsidR="00A83C57" w:rsidRDefault="00A83C5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A83C57" w:rsidRDefault="000D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Ts. Mohamad Noor Fahmi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Ruzaini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binti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Md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Yusoff</w:t>
            </w:r>
            <w:proofErr w:type="spellEnd"/>
          </w:p>
        </w:tc>
      </w:tr>
      <w:tr w:rsidR="00A83C57">
        <w:tc>
          <w:tcPr>
            <w:tcW w:w="3834" w:type="dxa"/>
          </w:tcPr>
          <w:p w:rsidR="00A83C57" w:rsidRDefault="00F55D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:rsidR="00A83C57" w:rsidRDefault="00A83C5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A83C57" w:rsidRDefault="00F55D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A83C57">
        <w:tc>
          <w:tcPr>
            <w:tcW w:w="3834" w:type="dxa"/>
          </w:tcPr>
          <w:p w:rsidR="00A83C57" w:rsidRDefault="00F55D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Tarikh:</w:t>
            </w:r>
            <w:r w:rsidR="000D54B4">
              <w:rPr>
                <w:rFonts w:ascii="Arial" w:hAnsi="Arial" w:cs="Arial"/>
                <w:sz w:val="24"/>
                <w:szCs w:val="24"/>
              </w:rPr>
              <w:t xml:space="preserve"> 19.5.2026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</w:p>
        </w:tc>
        <w:tc>
          <w:tcPr>
            <w:tcW w:w="1518" w:type="dxa"/>
          </w:tcPr>
          <w:p w:rsidR="00A83C57" w:rsidRDefault="00A83C5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A83C57" w:rsidRDefault="00F55D4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Tarikh:</w:t>
            </w:r>
            <w:r w:rsidR="000D54B4">
              <w:rPr>
                <w:rFonts w:ascii="Arial" w:hAnsi="Arial" w:cs="Arial"/>
                <w:sz w:val="24"/>
                <w:szCs w:val="24"/>
              </w:rPr>
              <w:t xml:space="preserve"> 19.5.2026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</w:tc>
      </w:tr>
    </w:tbl>
    <w:p w:rsidR="00A83C57" w:rsidRDefault="00A83C57">
      <w:pPr>
        <w:rPr>
          <w:rFonts w:ascii="Arial" w:hAnsi="Arial" w:cs="Arial"/>
          <w:sz w:val="24"/>
          <w:szCs w:val="24"/>
        </w:rPr>
      </w:pPr>
    </w:p>
    <w:p w:rsidR="00A83C57" w:rsidRDefault="00F55D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:rsidR="00A83C57" w:rsidRDefault="00F55D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:rsidR="00A83C57" w:rsidRDefault="00F55D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A83C57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5D46" w:rsidRDefault="00F55D46">
      <w:pPr>
        <w:spacing w:line="240" w:lineRule="auto"/>
      </w:pPr>
      <w:r>
        <w:separator/>
      </w:r>
    </w:p>
  </w:endnote>
  <w:endnote w:type="continuationSeparator" w:id="0">
    <w:p w:rsidR="00F55D46" w:rsidRDefault="00F55D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3C57" w:rsidRDefault="00F55D46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5D46" w:rsidRDefault="00F55D46">
      <w:pPr>
        <w:spacing w:after="0"/>
      </w:pPr>
      <w:r>
        <w:separator/>
      </w:r>
    </w:p>
  </w:footnote>
  <w:footnote w:type="continuationSeparator" w:id="0">
    <w:p w:rsidR="00F55D46" w:rsidRDefault="00F55D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3C57" w:rsidRDefault="00F55D46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906"/>
    <w:rsid w:val="000D54B4"/>
    <w:rsid w:val="0015074B"/>
    <w:rsid w:val="0029639D"/>
    <w:rsid w:val="00326F90"/>
    <w:rsid w:val="008E03D8"/>
    <w:rsid w:val="00934A12"/>
    <w:rsid w:val="00A83C57"/>
    <w:rsid w:val="00A85C51"/>
    <w:rsid w:val="00AA1D8D"/>
    <w:rsid w:val="00B47730"/>
    <w:rsid w:val="00CB0664"/>
    <w:rsid w:val="00CE7EE9"/>
    <w:rsid w:val="00D26488"/>
    <w:rsid w:val="00F55D46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C61EB"/>
  <w14:defaultImageDpi w14:val="300"/>
  <w15:docId w15:val="{F475BE1E-68AB-470E-A4EA-2F2B345A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16D8D5-491D-45C3-A003-3E939BC95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SIBER 9 PC 1</cp:lastModifiedBy>
  <cp:revision>2</cp:revision>
  <dcterms:created xsi:type="dcterms:W3CDTF">2026-05-19T04:00:00Z</dcterms:created>
  <dcterms:modified xsi:type="dcterms:W3CDTF">2026-05-19T04:00:00Z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